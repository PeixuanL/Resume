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jc w:val="center"/>
        <w:outlineLvl w:val="9"/>
        <w:rPr>
          <w:rFonts w:ascii="宋体" w:eastAsia="宋体" w:hAnsi="宋体" w:cs="宋体"/>
          <w:b/>
          <w:bCs/>
          <w:sz w:val="28"/>
          <w:szCs w:val="28"/>
        </w:rPr>
      </w:pPr>
      <w:r>
        <w:rPr>
          <w:rFonts w:ascii="宋体" w:eastAsia="宋体" w:hAnsi="宋体" w:cs="宋体"/>
          <w:i w:val="0"/>
        </w:rPr>
        <w:t>Trucker Path 产品经理岗位面试沟通</w:t>
      </w:r>
    </w:p>
    <w:p>
      <w:pPr>
        <w:spacing w:before="240" w:after="240"/>
        <w:rPr>
          <w:rFonts w:ascii="宋体" w:eastAsia="宋体" w:hAnsi="宋体" w:cs="宋体"/>
          <w:sz w:val="24"/>
          <w:szCs w:val="24"/>
        </w:rPr>
      </w:pPr>
      <w:r>
        <w:rPr>
          <w:rFonts w:ascii="宋体" w:eastAsia="宋体" w:hAnsi="宋体" w:cs="宋体"/>
          <w:b/>
          <w:bCs/>
        </w:rPr>
        <w:t>章节速览</w:t>
      </w:r>
      <w:r>
        <w:rPr>
          <w:rFonts w:ascii="宋体" w:eastAsia="宋体" w:hAnsi="宋体" w:cs="宋体"/>
          <w:b/>
          <w:bCs/>
        </w:rPr>
        <w:br/>
      </w:r>
      <w:r>
        <w:rPr>
          <w:rFonts w:ascii="宋体" w:eastAsia="宋体" w:hAnsi="宋体" w:cs="宋体"/>
        </w:rPr>
        <w:t>00:00:00 泰国工作经验分享与面试安排</w:t>
      </w:r>
      <w:r>
        <w:rPr>
          <w:rFonts w:ascii="宋体" w:eastAsia="宋体" w:hAnsi="宋体" w:cs="宋体"/>
        </w:rPr>
        <w:br/>
      </w:r>
      <w:r>
        <w:rPr>
          <w:rFonts w:ascii="宋体" w:eastAsia="宋体" w:hAnsi="宋体" w:cs="宋体"/>
        </w:rPr>
        <w:t>00:05:12 快速适应新业务，优化运营和产品计划</w:t>
      </w:r>
      <w:r>
        <w:rPr>
          <w:rFonts w:ascii="宋体" w:eastAsia="宋体" w:hAnsi="宋体" w:cs="宋体"/>
        </w:rPr>
        <w:br/>
      </w:r>
      <w:r>
        <w:rPr>
          <w:rFonts w:ascii="宋体" w:eastAsia="宋体" w:hAnsi="宋体" w:cs="宋体"/>
        </w:rPr>
        <w:t>00:10:17 工程师的工作流程与AI在产品开发中的应用</w:t>
      </w:r>
      <w:r>
        <w:rPr>
          <w:rFonts w:ascii="宋体" w:eastAsia="宋体" w:hAnsi="宋体" w:cs="宋体"/>
        </w:rPr>
        <w:br/>
      </w:r>
      <w:r>
        <w:rPr>
          <w:rFonts w:ascii="宋体" w:eastAsia="宋体" w:hAnsi="宋体" w:cs="宋体"/>
        </w:rPr>
        <w:t>00:14:56 集成管理系统提高生产效率</w:t>
      </w:r>
      <w:r>
        <w:rPr>
          <w:rFonts w:ascii="宋体" w:eastAsia="宋体" w:hAnsi="宋体" w:cs="宋体"/>
        </w:rPr>
        <w:br/>
      </w:r>
      <w:r>
        <w:rPr>
          <w:rFonts w:ascii="宋体" w:eastAsia="宋体" w:hAnsi="宋体" w:cs="宋体"/>
        </w:rPr>
        <w:t>00:20:22 项目反馈流程优化与客户沟通</w:t>
      </w:r>
      <w:r>
        <w:rPr>
          <w:rFonts w:ascii="宋体" w:eastAsia="宋体" w:hAnsi="宋体" w:cs="宋体"/>
        </w:rPr>
        <w:br/>
      </w:r>
      <w:r>
        <w:rPr>
          <w:rFonts w:ascii="宋体" w:eastAsia="宋体" w:hAnsi="宋体" w:cs="宋体"/>
        </w:rPr>
        <w:t>00:26:05 分享产品升级及cur倒数项目</w:t>
      </w:r>
      <w:r>
        <w:rPr>
          <w:rFonts w:ascii="宋体" w:eastAsia="宋体" w:hAnsi="宋体" w:cs="宋体"/>
        </w:rPr>
        <w:br/>
      </w:r>
      <w:r>
        <w:rPr>
          <w:rFonts w:ascii="宋体" w:eastAsia="宋体" w:hAnsi="宋体" w:cs="宋体"/>
        </w:rPr>
        <w:t>00:30:14 探索新的技术驱动销售模式</w:t>
      </w:r>
    </w:p>
    <w:p>
      <w:pPr>
        <w:spacing w:before="240" w:after="240"/>
        <w:rPr>
          <w:rFonts w:ascii="宋体" w:eastAsia="宋体" w:hAnsi="宋体" w:cs="宋体"/>
          <w:sz w:val="24"/>
          <w:szCs w:val="24"/>
        </w:rPr>
      </w:pPr>
      <w:r>
        <w:rPr>
          <w:rFonts w:ascii="宋体" w:eastAsia="宋体" w:hAnsi="宋体" w:cs="宋体"/>
        </w:rPr>
        <w:t> </w:t>
      </w:r>
    </w:p>
    <w:p>
      <w:pPr>
        <w:pStyle w:val="Heading4"/>
        <w:keepNext w:val="0"/>
        <w:spacing w:before="319" w:after="319"/>
        <w:outlineLvl w:val="9"/>
        <w:rPr>
          <w:rFonts w:ascii="宋体" w:eastAsia="宋体" w:hAnsi="宋体" w:cs="宋体"/>
          <w:b/>
          <w:bCs/>
          <w:sz w:val="24"/>
          <w:szCs w:val="24"/>
        </w:rPr>
      </w:pPr>
      <w:r>
        <w:rPr>
          <w:rFonts w:ascii="宋体" w:eastAsia="宋体" w:hAnsi="宋体" w:cs="宋体"/>
          <w:i w:val="0"/>
        </w:rPr>
        <w:t>转写结果</w:t>
      </w:r>
    </w:p>
    <w:p>
      <w:pPr>
        <w:spacing w:before="240" w:after="240"/>
        <w:rPr>
          <w:rFonts w:ascii="宋体" w:eastAsia="宋体" w:hAnsi="宋体" w:cs="宋体"/>
          <w:sz w:val="24"/>
          <w:szCs w:val="24"/>
        </w:rPr>
      </w:pPr>
      <w:r>
        <w:rPr>
          <w:rFonts w:ascii="宋体" w:eastAsia="宋体" w:hAnsi="宋体" w:cs="宋体"/>
        </w:rPr>
        <w:t>00:00</w:t>
      </w:r>
      <w:r>
        <w:rPr>
          <w:rFonts w:ascii="宋体" w:eastAsia="宋体" w:hAnsi="宋体" w:cs="宋体"/>
        </w:rPr>
        <w:br/>
      </w:r>
      <w:r>
        <w:rPr>
          <w:rFonts w:ascii="宋体" w:eastAsia="宋体" w:hAnsi="宋体" w:cs="宋体"/>
        </w:rPr>
        <w:t>&amp;nbspHi. Can you hear me clearly now? It's better. Okay. Okay. Nice, meet you. Just introduce again, my name is Daisy. I am working as an Asia BB tropical pattern multiple. First of all, thank you for your time today to dining this call we actually would like to this further about the job opportunity and vulnerable and also one a chance to understand a bit more about your profile and your experience before that we can move forward.</w:t>
      </w:r>
    </w:p>
    <w:p>
      <w:pPr>
        <w:spacing w:before="240" w:after="240"/>
        <w:rPr>
          <w:rFonts w:ascii="宋体" w:eastAsia="宋体" w:hAnsi="宋体" w:cs="宋体"/>
          <w:sz w:val="24"/>
          <w:szCs w:val="24"/>
        </w:rPr>
      </w:pPr>
      <w:r>
        <w:rPr>
          <w:rFonts w:ascii="宋体" w:eastAsia="宋体" w:hAnsi="宋体" w:cs="宋体"/>
        </w:rPr>
        <w:t>00:37</w:t>
      </w:r>
      <w:r>
        <w:rPr>
          <w:rFonts w:ascii="宋体" w:eastAsia="宋体" w:hAnsi="宋体" w:cs="宋体"/>
        </w:rPr>
        <w:br/>
      </w:r>
      <w:r>
        <w:rPr>
          <w:rFonts w:ascii="宋体" w:eastAsia="宋体" w:hAnsi="宋体" w:cs="宋体"/>
        </w:rPr>
        <w:t>I am Vietnamese, so that's why the conversation today we will be discussing in English entirely. How about you share with me a priest introduction about yourself first? Please. Thank you for this opportunity. And my name is patiently, and you could also call me Jane and I'm currently working as aab to B product man major as did the mash. And that products are focusing on the digital twin and facility operations areas. I think my main stage is breaking down complex like real world work flows and turning them into a clear product solutions like for example, in the facility operation products I'm working on now, I map the user journey from the issue Discovery to the resolution and turn them into the modules that like such as a management alarm management and work orders for the MVP version.</w:t>
      </w:r>
    </w:p>
    <w:p>
      <w:pPr>
        <w:spacing w:before="240" w:after="240"/>
        <w:rPr>
          <w:rFonts w:ascii="宋体" w:eastAsia="宋体" w:hAnsi="宋体" w:cs="宋体"/>
          <w:sz w:val="24"/>
          <w:szCs w:val="24"/>
        </w:rPr>
      </w:pPr>
      <w:r>
        <w:rPr>
          <w:rFonts w:ascii="宋体" w:eastAsia="宋体" w:hAnsi="宋体" w:cs="宋体"/>
        </w:rPr>
        <w:t>01:49</w:t>
      </w:r>
      <w:r>
        <w:rPr>
          <w:rFonts w:ascii="宋体" w:eastAsia="宋体" w:hAnsi="宋体" w:cs="宋体"/>
        </w:rPr>
        <w:br/>
      </w:r>
      <w:r>
        <w:rPr>
          <w:rFonts w:ascii="宋体" w:eastAsia="宋体" w:hAnsi="宋体" w:cs="宋体"/>
        </w:rPr>
        <w:t>In that process, I worked closely with the engineering and design and qa teams and to be solved find product scarves and to a move forward the demo version. And also I support on the demo videos and more products materials to support the sales and marketing teams. So they could like understand the product value. You play. And also since the facility operation was also on you. Hello. Yeah, I'm sorry, it's a bit it's a bit late now, fine. Can you hear me? Yeah, I can hear you, but I can't so see you. Can you hear me? Hello. Can you hear me? Hi. Sorry, I can hear you. Hello. Can you hear me? Yes, it was a bit a pause from your end. I love you from I lost you from when you talk about a responsibility from the Discovery to product delivery and then you work with all the teams, engineering teams. And then that's it. So I I'll continue from that part like in the process of my operation of our facility operations projects. I work closely with the internet, the engineering, and the qa teams to focus on like to we together collaborate together to find product school and to push the demo version forward together.</w:t>
      </w:r>
    </w:p>
    <w:p>
      <w:pPr>
        <w:spacing w:before="240" w:after="240"/>
        <w:rPr>
          <w:rFonts w:ascii="宋体" w:eastAsia="宋体" w:hAnsi="宋体" w:cs="宋体"/>
          <w:sz w:val="24"/>
          <w:szCs w:val="24"/>
        </w:rPr>
      </w:pPr>
      <w:r>
        <w:rPr>
          <w:rFonts w:ascii="宋体" w:eastAsia="宋体" w:hAnsi="宋体" w:cs="宋体"/>
        </w:rPr>
        <w:t>04:46</w:t>
      </w:r>
      <w:r>
        <w:rPr>
          <w:rFonts w:ascii="宋体" w:eastAsia="宋体" w:hAnsi="宋体" w:cs="宋体"/>
        </w:rPr>
        <w:br/>
      </w:r>
      <w:r>
        <w:rPr>
          <w:rFonts w:ascii="宋体" w:eastAsia="宋体" w:hAnsi="宋体" w:cs="宋体"/>
        </w:rPr>
        <w:t>And also after the product launch, I also support on the demo videos and also some some kind of product materials to support the sales and marketing groups to help them to understand the product very clearly and also says in this product, the facility operation was also a new area for me.</w:t>
      </w:r>
    </w:p>
    <w:p>
      <w:pPr>
        <w:spacing w:before="240" w:after="240"/>
        <w:rPr>
          <w:rFonts w:ascii="宋体" w:eastAsia="宋体" w:hAnsi="宋体" w:cs="宋体"/>
          <w:sz w:val="24"/>
          <w:szCs w:val="24"/>
        </w:rPr>
      </w:pPr>
      <w:r>
        <w:rPr>
          <w:rFonts w:ascii="宋体" w:eastAsia="宋体" w:hAnsi="宋体" w:cs="宋体"/>
        </w:rPr>
        <w:t>05:12</w:t>
      </w:r>
      <w:r>
        <w:rPr>
          <w:rFonts w:ascii="宋体" w:eastAsia="宋体" w:hAnsi="宋体" w:cs="宋体"/>
        </w:rPr>
        <w:br/>
      </w:r>
      <w:r>
        <w:rPr>
          <w:rFonts w:ascii="宋体" w:eastAsia="宋体" w:hAnsi="宋体" w:cs="宋体"/>
        </w:rPr>
        <w:t>So II quickly understand it on the building operations and also the some kind of data center or some related operational work flows. And I I just like it is that understanding into a clear product plan and to define the demo scope about 1 month. And also I know that although I they haven't directly worked on checking or navigation or consumer community products before, I still believe that the experience and stress I have could about the structures thinking and fast learning and also the cross functional delivery and could help me to fit this role. Thank you for your sharing. So as you mentioned with me that you haven't worked in the customer or B to C solution development before, right? Especially in talking demand. I would like to understand about your approach when you joined a very new team with a very new business demand like ours, what is your approach to help you like catch up quickly and then contribute quickly with the team?</w:t>
      </w:r>
    </w:p>
    <w:p>
      <w:pPr>
        <w:spacing w:before="240" w:after="240"/>
        <w:rPr>
          <w:rFonts w:ascii="宋体" w:eastAsia="宋体" w:hAnsi="宋体" w:cs="宋体"/>
          <w:sz w:val="24"/>
          <w:szCs w:val="24"/>
        </w:rPr>
      </w:pPr>
      <w:r>
        <w:rPr>
          <w:rFonts w:ascii="宋体" w:eastAsia="宋体" w:hAnsi="宋体" w:cs="宋体"/>
        </w:rPr>
        <w:t>06:43</w:t>
      </w:r>
      <w:r>
        <w:rPr>
          <w:rFonts w:ascii="宋体" w:eastAsia="宋体" w:hAnsi="宋体" w:cs="宋体"/>
        </w:rPr>
        <w:br/>
      </w:r>
      <w:r>
        <w:rPr>
          <w:rFonts w:ascii="宋体" w:eastAsia="宋体" w:hAnsi="宋体" w:cs="宋体"/>
        </w:rPr>
        <w:t>Okay, when I jump into a new domain, I will first like previous, for example, in the facility operational products, I first like review the past projects requirements AI or to research on the general requirements in this area and also separate the repeat scenario to to figure out what is the general needs in the all the scenarios. And also I look at the similar products and competitor solutions to understand how they handle the similar of issues and also for a team when I first jump into the team's eye and the Micro current teams. I understand the products of my company in 1 weeks and then from validate during the validity of the debt version. I worked with the engineering and qa teams and we figure out how to what's the feature we should add in that version. And also. Yeah, I let me think about it in that experience. I have a meeting and quick like break eyes as breaking with them in just one meeting and we don't know each other, but we are all talk about the feature we had in that version.</w:t>
      </w:r>
    </w:p>
    <w:p>
      <w:pPr>
        <w:spacing w:before="240" w:after="240"/>
        <w:rPr>
          <w:rFonts w:ascii="宋体" w:eastAsia="宋体" w:hAnsi="宋体" w:cs="宋体"/>
          <w:sz w:val="24"/>
          <w:szCs w:val="24"/>
        </w:rPr>
      </w:pPr>
      <w:r>
        <w:rPr>
          <w:rFonts w:ascii="宋体" w:eastAsia="宋体" w:hAnsi="宋体" w:cs="宋体"/>
        </w:rPr>
        <w:t>08:30</w:t>
      </w:r>
      <w:r>
        <w:rPr>
          <w:rFonts w:ascii="宋体" w:eastAsia="宋体" w:hAnsi="宋体" w:cs="宋体"/>
        </w:rPr>
        <w:br/>
      </w:r>
      <w:r>
        <w:rPr>
          <w:rFonts w:ascii="宋体" w:eastAsia="宋体" w:hAnsi="宋体" w:cs="宋体"/>
        </w:rPr>
        <w:t>I show what's my considered about the trade off what and also consider about what their concern in the same feature. So we just have a few discussion in that meeting and then we made this breaking when you work with the engineering department, including label developer and qa as well, what do you think are the most like challenging part to collaborate with them. Yeah, the most challenging part I think is more is for the most of the product manager is that you have the feature and you have the design, you have your knowledge about the marketing and the customer needs but it's clean for my engine teams. They are all focusing on the program part and coding part. They have the knowledge they know like how to program. It is the easier way, but maybe the easier way is not meet my needs or or they just a little lazy about push more effort on there to meet my requirements. So the discussion about it or to to tell them why the feature is really important part with the clever rating. Yeah, so I will show them like in the most of the customer needs and or in the project or in the projects, what they recall what is their research requirements or if we don't have this function, what will is be or what will we lose in the project.</w:t>
      </w:r>
    </w:p>
    <w:p>
      <w:pPr>
        <w:spacing w:before="240" w:after="240"/>
        <w:rPr>
          <w:rFonts w:ascii="宋体" w:eastAsia="宋体" w:hAnsi="宋体" w:cs="宋体"/>
          <w:sz w:val="24"/>
          <w:szCs w:val="24"/>
        </w:rPr>
      </w:pPr>
      <w:r>
        <w:rPr>
          <w:rFonts w:ascii="宋体" w:eastAsia="宋体" w:hAnsi="宋体" w:cs="宋体"/>
        </w:rPr>
        <w:t>10:17</w:t>
      </w:r>
      <w:r>
        <w:rPr>
          <w:rFonts w:ascii="宋体" w:eastAsia="宋体" w:hAnsi="宋体" w:cs="宋体"/>
        </w:rPr>
        <w:br/>
      </w:r>
      <w:r>
        <w:rPr>
          <w:rFonts w:ascii="宋体" w:eastAsia="宋体" w:hAnsi="宋体" w:cs="宋体"/>
        </w:rPr>
        <w:t>But can you please tell me about the time when you encounter the disagreement like you man, then you just elaborate when we work with engineering department. Yes, like for some parts of our products like is an engineering list products like they'll do some research and development first and to see what we could do in our project and then they tell me like now here is the result and what we did in this this product and you just need to move it like reorganize to the prd and tell the qa team something sorry for interrupting with you. But can you please share with me AA real story or an example to help me understand a real story in the situation that you already encountered. Let me think maybe like when we doing the product that's it's about the behaviour tree is a like a low coding function in our products. And most of the time is the engineering who knows the logic about it better and they when they do some projects, they just adding the function they need. And haven't like mentioned about or considered about what will the user understand it or whether user could understand why there is a button or why there is a function. Here, what can it use? What will it changed after I change the parameters when I put that part back in or a standard product, I will argue with them about how would at least make it clearing in the interaction, in the user experience part like II I know that I don't know really more about engineering or the programming part, but I know how to like as it's a better basic of the products and or of the program.</w:t>
      </w:r>
    </w:p>
    <w:p>
      <w:pPr>
        <w:spacing w:before="240" w:after="240"/>
        <w:rPr>
          <w:rFonts w:ascii="宋体" w:eastAsia="宋体" w:hAnsi="宋体" w:cs="宋体"/>
          <w:sz w:val="24"/>
          <w:szCs w:val="24"/>
        </w:rPr>
      </w:pPr>
      <w:r>
        <w:rPr>
          <w:rFonts w:ascii="宋体" w:eastAsia="宋体" w:hAnsi="宋体" w:cs="宋体"/>
        </w:rPr>
        <w:t>12:48</w:t>
      </w:r>
      <w:r>
        <w:rPr>
          <w:rFonts w:ascii="宋体" w:eastAsia="宋体" w:hAnsi="宋体" w:cs="宋体"/>
        </w:rPr>
        <w:br/>
      </w:r>
      <w:r>
        <w:rPr>
          <w:rFonts w:ascii="宋体" w:eastAsia="宋体" w:hAnsi="宋体" w:cs="宋体"/>
        </w:rPr>
        <w:t>And how could I make it more clear to the user or translate the programming language to the user like how it should be used and how to use this. But they just think that we already made it. You just need to copy all of them into the products. You don't like if I made some effort, though they'll put more time on it. So I would like argue with them like why I just need to like in the users perspective, either use a user perspective how they feeling when they first made this products and how if we don't change the interaction, what they will feel okay. Got it. Thank you for your sharing. So in the technology evolving era, especially with AI, what do you think about like how AI shape your role in this industry? I AI help me in maybe two parts. Like first like it really helped my daily work as before. I'll do the competitors products research and thinking about like II need to gather the information of this new industry from a lot of information and to figure out which of the general requirements and also ask the other teams or project managers to see whether it's correct in the real world project.</w:t>
      </w:r>
    </w:p>
    <w:p>
      <w:pPr>
        <w:spacing w:before="240" w:after="240"/>
        <w:rPr>
          <w:rFonts w:ascii="宋体" w:eastAsia="宋体" w:hAnsi="宋体" w:cs="宋体"/>
          <w:sz w:val="24"/>
          <w:szCs w:val="24"/>
        </w:rPr>
      </w:pPr>
      <w:r>
        <w:rPr>
          <w:rFonts w:ascii="宋体" w:eastAsia="宋体" w:hAnsi="宋体" w:cs="宋体"/>
        </w:rPr>
        <w:t>14:26</w:t>
      </w:r>
      <w:r>
        <w:rPr>
          <w:rFonts w:ascii="宋体" w:eastAsia="宋体" w:hAnsi="宋体" w:cs="宋体"/>
        </w:rPr>
        <w:br/>
      </w:r>
      <w:r>
        <w:rPr>
          <w:rFonts w:ascii="宋体" w:eastAsia="宋体" w:hAnsi="宋体" w:cs="宋体"/>
        </w:rPr>
        <w:t>Also it will took me a lot of time to write down the PR days with weather is clear on the odds even if I'm really clear with the design and I have the clear design or prototype in my mind, it will take me a lot of time to write it down and to explain to the others or using the draw the prototype for a really long time to explain my ideas for the others.</w:t>
      </w:r>
    </w:p>
    <w:p>
      <w:pPr>
        <w:spacing w:before="240" w:after="240"/>
        <w:rPr>
          <w:rFonts w:ascii="宋体" w:eastAsia="宋体" w:hAnsi="宋体" w:cs="宋体"/>
          <w:sz w:val="24"/>
          <w:szCs w:val="24"/>
        </w:rPr>
      </w:pPr>
      <w:r>
        <w:rPr>
          <w:rFonts w:ascii="宋体" w:eastAsia="宋体" w:hAnsi="宋体" w:cs="宋体"/>
        </w:rPr>
        <w:t>14:56</w:t>
      </w:r>
      <w:r>
        <w:rPr>
          <w:rFonts w:ascii="宋体" w:eastAsia="宋体" w:hAnsi="宋体" w:cs="宋体"/>
        </w:rPr>
        <w:br/>
      </w:r>
      <w:r>
        <w:rPr>
          <w:rFonts w:ascii="宋体" w:eastAsia="宋体" w:hAnsi="宋体" w:cs="宋体"/>
        </w:rPr>
        <w:t>But now, like I have an example just happened last week that we have to integrate to my facility operation products with another fair management system that made by or other other friends that they made that management file management system and I need to integrate it in my products. Previously I will see like how the integration will do and how the function I should add and the boundaries of everybody or every actions. And now I just like left mount, I just puts the current situation of my products and the program of the file management products and put them all of the input to the AI and tell the AI like what issue we have now and what we should do now and what is my considered about to to involve it. Let AI to help me to do some research of the competitors resolutions and what they did in the same situation. I just help me to clear that the user journey and it help me to made the prototype really fast and do it. Also, depending on the UI styles we have previously.</w:t>
      </w:r>
    </w:p>
    <w:p>
      <w:pPr>
        <w:spacing w:before="240" w:after="240"/>
        <w:rPr>
          <w:rFonts w:ascii="宋体" w:eastAsia="宋体" w:hAnsi="宋体" w:cs="宋体"/>
          <w:sz w:val="24"/>
          <w:szCs w:val="24"/>
        </w:rPr>
      </w:pPr>
      <w:r>
        <w:rPr>
          <w:rFonts w:ascii="宋体" w:eastAsia="宋体" w:hAnsi="宋体" w:cs="宋体"/>
        </w:rPr>
        <w:t>16:39</w:t>
      </w:r>
      <w:r>
        <w:rPr>
          <w:rFonts w:ascii="宋体" w:eastAsia="宋体" w:hAnsi="宋体" w:cs="宋体"/>
        </w:rPr>
        <w:br/>
      </w:r>
      <w:r>
        <w:rPr>
          <w:rFonts w:ascii="宋体" w:eastAsia="宋体" w:hAnsi="宋体" w:cs="宋体"/>
        </w:rPr>
        <w:t>And also another.is on to our product like as a facility operation products, the pain points is usually like from the issue Discovery to the resolution. It's really take a long process and is also all the frontline staff is also focusing on the whether the data is trustworthy and how to solve it in the quick like they want the system to help them to show based on the previous knowledge, how to solve this problem or what is the possible cause causes about these issues? Ai could like in this kind of products is really help to like figure out how to like based on the previous knowledge or previous assignment or work order and also may be based on the documentary about different equipment. It could suggest give the suggestion really quickly to this frontline you users to to say what is the possible cause of this issue and to generate the next steps action or to write the work order draft? Clearly for them because like the work order draft, most of the parameters are most of the information is a kind of relative with the issue. The oral alarm is to itself.</w:t>
      </w:r>
    </w:p>
    <w:p>
      <w:pPr>
        <w:spacing w:before="240" w:after="240"/>
        <w:rPr>
          <w:rFonts w:ascii="宋体" w:eastAsia="宋体" w:hAnsi="宋体" w:cs="宋体"/>
          <w:sz w:val="24"/>
          <w:szCs w:val="24"/>
        </w:rPr>
      </w:pPr>
      <w:r>
        <w:rPr>
          <w:rFonts w:ascii="宋体" w:eastAsia="宋体" w:hAnsi="宋体" w:cs="宋体"/>
        </w:rPr>
        <w:t>18:30</w:t>
      </w:r>
      <w:r>
        <w:rPr>
          <w:rFonts w:ascii="宋体" w:eastAsia="宋体" w:hAnsi="宋体" w:cs="宋体"/>
        </w:rPr>
        <w:br/>
      </w:r>
      <w:r>
        <w:rPr>
          <w:rFonts w:ascii="宋体" w:eastAsia="宋体" w:hAnsi="宋体" w:cs="宋体"/>
        </w:rPr>
        <w:t>So yeah, I could help them to like feeling the work older draft quickly. And during this process human could only like should only do the confirmation part like they should only confirm that what AI do is correct and using their knowledge to as to adjust it and to move it forward to the person next process. I think it's cool. So like really help the industry not only for the facility operations industry but also for most of the like industry that have the same or repeated work flows, it could help them to work faster or do some basic work faster than before. Agree, actually II got all industries including my hr work as well. Yeah. Thank you for your sharing. May I know about just the next question on the rely on the different topic? Like may you also share with me about the reason why now you decided to look for a new opportunity? So the projects on having now like I'm really grateful for my current role like be like because it's my first job and on the product manager and it give me a strong experience in the product ownership and how the workflow and how to collaborate with cross functional teams and but that it is to be a product.</w:t>
      </w:r>
    </w:p>
    <w:p>
      <w:pPr>
        <w:spacing w:before="240" w:after="240"/>
        <w:rPr>
          <w:rFonts w:ascii="宋体" w:eastAsia="宋体" w:hAnsi="宋体" w:cs="宋体"/>
          <w:sz w:val="24"/>
          <w:szCs w:val="24"/>
        </w:rPr>
      </w:pPr>
      <w:r>
        <w:rPr>
          <w:rFonts w:ascii="宋体" w:eastAsia="宋体" w:hAnsi="宋体" w:cs="宋体"/>
        </w:rPr>
        <w:t>20:22</w:t>
      </w:r>
      <w:r>
        <w:rPr>
          <w:rFonts w:ascii="宋体" w:eastAsia="宋体" w:hAnsi="宋体" w:cs="宋体"/>
        </w:rPr>
        <w:br/>
      </w:r>
      <w:r>
        <w:rPr>
          <w:rFonts w:ascii="宋体" w:eastAsia="宋体" w:hAnsi="宋体" w:cs="宋体"/>
        </w:rPr>
        <w:t>And our project is like the feedback loop is still a really long time and most of the projects we meet nowadays is still about some customer customize requirements and although I do the like to gather the information missions and make it more general, but the loop or of the feedback is still really long. What I really like want to do is to like more closer to the user and too like evolving my products to make it more and more closer to the user needs. And in a quick feedback, I could know like others of function is a fit to the users and how they feeling and to adjust my design a in a quick time. And that's so why I jumped from like change from my architecture measure into product manager then. That's because I want to be more closer to the user and get the feedback to adjust my design more frequently. Yeah, okay. Got it, but is there anything that you can improve in the current way of working to make a way to fasten the feedback look so that it can help you to unlock the current genders?</w:t>
      </w:r>
    </w:p>
    <w:p>
      <w:pPr>
        <w:spacing w:before="240" w:after="240"/>
        <w:rPr>
          <w:rFonts w:ascii="宋体" w:eastAsia="宋体" w:hAnsi="宋体" w:cs="宋体"/>
          <w:sz w:val="24"/>
          <w:szCs w:val="24"/>
        </w:rPr>
      </w:pPr>
      <w:r>
        <w:rPr>
          <w:rFonts w:ascii="宋体" w:eastAsia="宋体" w:hAnsi="宋体" w:cs="宋体"/>
        </w:rPr>
        <w:t>22:01</w:t>
      </w:r>
      <w:r>
        <w:rPr>
          <w:rFonts w:ascii="宋体" w:eastAsia="宋体" w:hAnsi="宋体" w:cs="宋体"/>
        </w:rPr>
        <w:br/>
      </w:r>
      <w:r>
        <w:rPr>
          <w:rFonts w:ascii="宋体" w:eastAsia="宋体" w:hAnsi="宋体" w:cs="宋体"/>
        </w:rPr>
        <w:t>As think maybe like if there's a seaside products will like do some I'll get the feedback from the front users quickly from there. Opinions or from their daily using the feedback will be more frequently a lot not like the to be products if it fits into the industry and also maybe most of the to be honest, most of the products may be lawyer will take the place of the workers. They will may not like really wanted to use efficient projects to like which will maybe take their jobs in the future. But for the three of but for the customer APP is really help people in the daily life it really make their work or make their life efficient and they have the willing to use the APP and from their willing will get the feedback more frequently and to adjust my design. Got it's a very interesting perspective. Thank you for your sharing. So how about you share with me your current salary and baggage and your expected salary by cash if you join us?</w:t>
      </w:r>
    </w:p>
    <w:p>
      <w:pPr>
        <w:spacing w:before="240" w:after="240"/>
        <w:rPr>
          <w:rFonts w:ascii="宋体" w:eastAsia="宋体" w:hAnsi="宋体" w:cs="宋体"/>
          <w:sz w:val="24"/>
          <w:szCs w:val="24"/>
        </w:rPr>
      </w:pPr>
      <w:r>
        <w:rPr>
          <w:rFonts w:ascii="宋体" w:eastAsia="宋体" w:hAnsi="宋体" w:cs="宋体"/>
        </w:rPr>
        <w:t>23:40</w:t>
      </w:r>
      <w:r>
        <w:rPr>
          <w:rFonts w:ascii="宋体" w:eastAsia="宋体" w:hAnsi="宋体" w:cs="宋体"/>
        </w:rPr>
        <w:br/>
      </w:r>
      <w:r>
        <w:rPr>
          <w:rFonts w:ascii="宋体" w:eastAsia="宋体" w:hAnsi="宋体" w:cs="宋体"/>
        </w:rPr>
        <w:t>Can my parents salary is about 30 K per month and based on my current salary and the rules go by thinking about like my wedding of the magnificent expectation of the salary may be around 17 to 18 K per month, but I'm also open to discussing with the full package.</w:t>
      </w:r>
    </w:p>
    <w:p>
      <w:pPr>
        <w:spacing w:before="240" w:after="240"/>
        <w:rPr>
          <w:rFonts w:ascii="宋体" w:eastAsia="宋体" w:hAnsi="宋体" w:cs="宋体"/>
          <w:sz w:val="24"/>
          <w:szCs w:val="24"/>
        </w:rPr>
      </w:pPr>
      <w:r>
        <w:rPr>
          <w:rFonts w:ascii="宋体" w:eastAsia="宋体" w:hAnsi="宋体" w:cs="宋体"/>
        </w:rPr>
        <w:t>24:11</w:t>
      </w:r>
      <w:r>
        <w:rPr>
          <w:rFonts w:ascii="宋体" w:eastAsia="宋体" w:hAnsi="宋体" w:cs="宋体"/>
        </w:rPr>
        <w:br/>
      </w:r>
      <w:r>
        <w:rPr>
          <w:rFonts w:ascii="宋体" w:eastAsia="宋体" w:hAnsi="宋体" w:cs="宋体"/>
        </w:rPr>
        <w:t>The current one a 3013 rme13, right? 30, 13, 13, 13, 13. They expected one in 15 to 17 to 18, 17~18. Okay, got it to 18:00. If everything's go smoothly, when can you start with us? It's usually takes about 2 weeks to resign from the current job. Got it. So regarding the interview process, there will be 2 rows in total. The first row you're gonna meet another senior product designer in the team who gonna collaborate very closely with you if you join us. The second round you're gonna meet the technical director and he also a part of hat of the product of in our company as well. So there's two rounds. I'm gonna proceed with your profile with hiring manager for us and if it's okay to schedule the next round with you, I will actually gonna get back to you with with the invitation. Okay? Any other questions that you wanna ask? So I I'm wondering about like which product area will this role focus on?</w:t>
      </w:r>
    </w:p>
    <w:p>
      <w:pPr>
        <w:spacing w:before="240" w:after="240"/>
        <w:rPr>
          <w:rFonts w:ascii="宋体" w:eastAsia="宋体" w:hAnsi="宋体" w:cs="宋体"/>
          <w:sz w:val="24"/>
          <w:szCs w:val="24"/>
        </w:rPr>
      </w:pPr>
      <w:r>
        <w:rPr>
          <w:rFonts w:ascii="宋体" w:eastAsia="宋体" w:hAnsi="宋体" w:cs="宋体"/>
        </w:rPr>
        <w:t>25:44</w:t>
      </w:r>
      <w:r>
        <w:rPr>
          <w:rFonts w:ascii="宋体" w:eastAsia="宋体" w:hAnsi="宋体" w:cs="宋体"/>
        </w:rPr>
        <w:br/>
      </w:r>
      <w:r>
        <w:rPr>
          <w:rFonts w:ascii="宋体" w:eastAsia="宋体" w:hAnsi="宋体" w:cs="宋体"/>
        </w:rPr>
        <w:t>So like I previously watched see on the track checker path in a website is focusing on different like directions. What kind of area this will focus on is the navigation or community part. Thank you for your question.</w:t>
      </w:r>
    </w:p>
    <w:p>
      <w:pPr>
        <w:spacing w:before="240" w:after="240"/>
        <w:rPr>
          <w:rFonts w:ascii="宋体" w:eastAsia="宋体" w:hAnsi="宋体" w:cs="宋体"/>
          <w:sz w:val="24"/>
          <w:szCs w:val="24"/>
        </w:rPr>
      </w:pPr>
      <w:r>
        <w:rPr>
          <w:rFonts w:ascii="宋体" w:eastAsia="宋体" w:hAnsi="宋体" w:cs="宋体"/>
        </w:rPr>
        <w:t>26:05</w:t>
      </w:r>
      <w:r>
        <w:rPr>
          <w:rFonts w:ascii="宋体" w:eastAsia="宋体" w:hAnsi="宋体" w:cs="宋体"/>
        </w:rPr>
        <w:br/>
      </w:r>
      <w:r>
        <w:rPr>
          <w:rFonts w:ascii="宋体" w:eastAsia="宋体" w:hAnsi="宋体" w:cs="宋体"/>
        </w:rPr>
        <w:t>So let me share with you and just say overview about our product at high level and then share with you the current team so that you can pay trade in mind. So regarding the product site or the business side. We have a currently we have six projects, new newly added one so there are seven in total projects under the trucker pack and as you can search on the website, it targets a different use a segment. Our primary solution is the B to C solution that we help truck drivers in the us market. They can decide which is the optimal road that they can ship a package from a location a to location B, which is also including navigation as you can find the information. And beyond the B to C solutions, we also providing our tools B to B solutions that we target to medium operator and carrier who has a few drug drivers that they still have a need of having a management platform we provided for them. And for other large client, we also partner with them to provide a customized solution for some Enterprise. We define the definition of Enterprise or the medium business based on the number of truck that those isn't it? They are having. So if it's if it's lower than 20 and it should be classified as the medium, small, and medium, isn't it?</w:t>
      </w:r>
    </w:p>
    <w:p>
      <w:pPr>
        <w:spacing w:before="240" w:after="240"/>
        <w:rPr>
          <w:rFonts w:ascii="宋体" w:eastAsia="宋体" w:hAnsi="宋体" w:cs="宋体"/>
          <w:sz w:val="24"/>
          <w:szCs w:val="24"/>
        </w:rPr>
      </w:pPr>
      <w:r>
        <w:rPr>
          <w:rFonts w:ascii="宋体" w:eastAsia="宋体" w:hAnsi="宋体" w:cs="宋体"/>
        </w:rPr>
        <w:t>27:51</w:t>
      </w:r>
      <w:r>
        <w:rPr>
          <w:rFonts w:ascii="宋体" w:eastAsia="宋体" w:hAnsi="宋体" w:cs="宋体"/>
        </w:rPr>
        <w:br/>
      </w:r>
      <w:r>
        <w:rPr>
          <w:rFonts w:ascii="宋体" w:eastAsia="宋体" w:hAnsi="宋体" w:cs="宋体"/>
        </w:rPr>
        <w:t>But it more than 20 truck, then we call it Enterprise. But anyway, we have a three big category that we target to different user segments like that. And under each of category, we have some products. So there are seven in total. It gonna depend it on your competency and after that you gone through all the interview process, your line manager wanna decide which product that may be a best fits for you to work on. Okay? They are all the solutions that currently we are providing they are not stand along products. They somehow either complementaries to each other. Okay? Regarding the AI park the AI expectation because I believe that our company is also not excluded in that era with AI as well. So we also do expect now each of PM, they can leverage AI to enhance their daily productivity. It's not only about the daily work, but we also considering how to develop some AI feature or AI agents that integrate into our product as well.</w:t>
      </w:r>
    </w:p>
    <w:p>
      <w:pPr>
        <w:spacing w:before="240" w:after="240"/>
        <w:rPr>
          <w:rFonts w:ascii="宋体" w:eastAsia="宋体" w:hAnsi="宋体" w:cs="宋体"/>
          <w:sz w:val="24"/>
          <w:szCs w:val="24"/>
        </w:rPr>
      </w:pPr>
      <w:r>
        <w:rPr>
          <w:rFonts w:ascii="宋体" w:eastAsia="宋体" w:hAnsi="宋体" w:cs="宋体"/>
        </w:rPr>
        <w:t>29:18</w:t>
      </w:r>
      <w:r>
        <w:rPr>
          <w:rFonts w:ascii="宋体" w:eastAsia="宋体" w:hAnsi="宋体" w:cs="宋体"/>
        </w:rPr>
        <w:br/>
      </w:r>
      <w:r>
        <w:rPr>
          <w:rFonts w:ascii="宋体" w:eastAsia="宋体" w:hAnsi="宋体" w:cs="宋体"/>
        </w:rPr>
        <w:t>And we actually release some AI agent of our product already. We still play in the learning phase and then growing together. We are not climbing that we are very mature in using AI. We are still in the transition time that how to leveraging AI. So I think it's also offer you an opportunity to start with a kind of from the scratch, but also grow very fast regarding the environment, the working environment, I would say that there are things in our companies change very fast. It's changed very, very fast because our product is actually generated a quite stable revenue amounts already and it's kind of profitable or read E but the user segment that we are targeting the us like travel as I share with you.</w:t>
      </w:r>
    </w:p>
    <w:p>
      <w:pPr>
        <w:spacing w:before="240" w:after="240"/>
        <w:rPr>
          <w:rFonts w:ascii="宋体" w:eastAsia="宋体" w:hAnsi="宋体" w:cs="宋体"/>
          <w:sz w:val="24"/>
          <w:szCs w:val="24"/>
        </w:rPr>
      </w:pPr>
      <w:r>
        <w:rPr>
          <w:rFonts w:ascii="宋体" w:eastAsia="宋体" w:hAnsi="宋体" w:cs="宋体"/>
        </w:rPr>
        <w:t>30:14</w:t>
      </w:r>
      <w:r>
        <w:rPr>
          <w:rFonts w:ascii="宋体" w:eastAsia="宋体" w:hAnsi="宋体" w:cs="宋体"/>
        </w:rPr>
        <w:br/>
      </w:r>
      <w:r>
        <w:rPr>
          <w:rFonts w:ascii="宋体" w:eastAsia="宋体" w:hAnsi="宋体" w:cs="宋体"/>
        </w:rPr>
        <w:t>They are because we are facing some challenge with technology evolving and especially for our tool drive as well. So we are trying to think of a different way to generate revenue to face that we can predict that it's kind of net end for the manual driving. That's why we're trying to explore all the possibility and the young of the us market. We also in this at the stage that we are expanding our business market into the entire Europe. That is our goal. And currently we focus on the Mexico market. So in order to reach those goal, we built a team of product managers that across APEC and also in the us like kind of the global team. So you gonna join a team of like they are want to do product managers also in Beijing, and you wanna report to the technical director that I just mentioned with you in the final round. Depending on the product, you may also have some collaboration interaction with the bn team in Vietnam as well. A we have three part managers in Vietnam. We also have a senior managers, senior product managers are in the us and some in Mexico as well. So it can make the product that you are signing on. Regarding the R and D team. We have in Beijing and in Vietnam. Primarily. We have engineering department in Beijing and in Vietnam in Beijing. We have the row us 70 and in Vietnam we have a team us more like a round 15, 16 people and you're export managers.</w:t>
      </w:r>
    </w:p>
    <w:p>
      <w:pPr>
        <w:spacing w:before="240" w:after="240"/>
        <w:rPr>
          <w:rFonts w:ascii="宋体" w:eastAsia="宋体" w:hAnsi="宋体" w:cs="宋体"/>
          <w:sz w:val="24"/>
          <w:szCs w:val="24"/>
        </w:rPr>
      </w:pPr>
      <w:r>
        <w:rPr>
          <w:rFonts w:ascii="宋体" w:eastAsia="宋体" w:hAnsi="宋体" w:cs="宋体"/>
        </w:rPr>
        <w:t>32:15</w:t>
      </w:r>
      <w:r>
        <w:rPr>
          <w:rFonts w:ascii="宋体" w:eastAsia="宋体" w:hAnsi="宋体" w:cs="宋体"/>
        </w:rPr>
        <w:br/>
      </w:r>
      <w:r>
        <w:rPr>
          <w:rFonts w:ascii="宋体" w:eastAsia="宋体" w:hAnsi="宋体" w:cs="宋体"/>
        </w:rPr>
        <w:t>You may have a close collaboration with the sales and customer success because you've been btoc. So I think it's also kinda like what you're looking for the closer to the user. So you may have more collaboration and what interaction with the money le Philippine side where we have a big team of cells and customer support, customer success there. Thank you. I'm really interested in this role. Yeah. Yeah, that is just some very generate very brief information that I can share with you. If you have any further question, I just feel free to ask. Okay? Like I will like collaborate with the teams in like team different countries even for the product, we work on the product manager or in the different countries. Yes. Okay. I got it.</w:t>
      </w:r>
    </w:p>
    <w:p>
      <w:pPr>
        <w:spacing w:before="240" w:after="240"/>
        <w:rPr>
          <w:rFonts w:ascii="宋体" w:eastAsia="宋体" w:hAnsi="宋体" w:cs="宋体"/>
          <w:sz w:val="24"/>
          <w:szCs w:val="24"/>
        </w:rPr>
      </w:pPr>
      <w:r>
        <w:rPr>
          <w:rFonts w:ascii="宋体" w:eastAsia="宋体" w:hAnsi="宋体" w:cs="宋体"/>
        </w:rPr>
        <w:t>33:19</w:t>
      </w:r>
      <w:r>
        <w:rPr>
          <w:rFonts w:ascii="宋体" w:eastAsia="宋体" w:hAnsi="宋体" w:cs="宋体"/>
        </w:rPr>
        <w:br/>
      </w:r>
      <w:r>
        <w:rPr>
          <w:rFonts w:ascii="宋体" w:eastAsia="宋体" w:hAnsi="宋体" w:cs="宋体"/>
        </w:rPr>
        <w:t>Okay, thank you for your time again, for the discussion today. Let me forward to the next step first and then my team can get back to you. Okay? I a have a nice day. Bye bye bye bye.</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以上内容由AI生成</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1783942866712","ProduceID":"WebAdp_523825664902414337_1783942866712","ReservedCode2":"1783942866712","PropagateID":"WebAdp_523825664902414337_1783942866712","ContentProducer":"001191340000711771143J00000"}</vt:lpwstr>
  </property>
</Properties>
</file>